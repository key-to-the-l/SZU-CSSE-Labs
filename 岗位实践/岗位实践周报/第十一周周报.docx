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预期需要一个月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天命人的属性配置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近战小怪设计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预计下周完成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0" w:name="_GoBack"/>
      <w:bookmarkEnd w:id="0"/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1107C"/>
    <w:rsid w:val="3093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2025-11-28T12:27:59Z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