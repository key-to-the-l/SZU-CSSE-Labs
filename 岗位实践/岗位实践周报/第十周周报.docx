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资源检索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长期工作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天命人的locomotion系统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局域网联机系统搭建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上周的任务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学习制作AI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</w:tbl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、存在问题⚠️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  <w:bookmarkStart w:id="0" w:name="_GoBack"/>
      <w:bookmarkEnd w:id="0"/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、需协助事项 🤝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34D57"/>
    <w:rsid w:val="47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autoRedefine/>
    <w:qFormat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2025-11-28T12:25:51Z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